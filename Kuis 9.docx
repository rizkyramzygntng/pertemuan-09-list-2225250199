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4B06" w14:textId="77777777" w:rsidR="00FC5580" w:rsidRPr="00303AEE" w:rsidRDefault="00000000">
      <w:pPr>
        <w:jc w:val="center"/>
        <w:rPr>
          <w:lang w:val="sv-SE"/>
        </w:rPr>
      </w:pPr>
      <w:r w:rsidRPr="00303AEE">
        <w:rPr>
          <w:b/>
          <w:sz w:val="28"/>
          <w:lang w:val="sv-SE"/>
        </w:rPr>
        <w:t>JAWABAN KUIS FORMATIF – KUIS 3</w:t>
      </w:r>
      <w:r w:rsidRPr="00303AEE">
        <w:rPr>
          <w:b/>
          <w:sz w:val="28"/>
          <w:lang w:val="sv-SE"/>
        </w:rPr>
        <w:br/>
        <w:t>PERTEMUAN 09</w:t>
      </w:r>
    </w:p>
    <w:p w14:paraId="3434FCD9" w14:textId="77777777" w:rsidR="00FC5580" w:rsidRPr="00303AEE" w:rsidRDefault="00000000">
      <w:pPr>
        <w:jc w:val="center"/>
        <w:rPr>
          <w:lang w:val="sv-SE"/>
        </w:rPr>
      </w:pPr>
      <w:r w:rsidRPr="00303AEE">
        <w:rPr>
          <w:i/>
          <w:lang w:val="sv-SE"/>
        </w:rPr>
        <w:t>Algoritma dan Pemrograman</w:t>
      </w:r>
    </w:p>
    <w:p w14:paraId="6FD4D83C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Nama: Muhammad Rizky Ramzy Ramadhan</w:t>
      </w:r>
    </w:p>
    <w:p w14:paraId="537879F8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NIM: 2225250199</w:t>
      </w:r>
    </w:p>
    <w:p w14:paraId="4FEC08D1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Kelas: 3E</w:t>
      </w:r>
    </w:p>
    <w:p w14:paraId="2D1B1F15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1. Mengapa list lebih tepat daripada banyak variabel terpisah untuk menyimpan 30 nilai?</w:t>
      </w:r>
    </w:p>
    <w:p w14:paraId="0484245A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Karena list dapat menyimpan banyak nilai dalam satu variabel sehingga data lebih mudah dikelola, ditelusuri, dan diolah dengan perulangan.</w:t>
      </w:r>
    </w:p>
    <w:p w14:paraId="5C733B41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2. Berapa indeks elemen pertama pada list Python?</w:t>
      </w:r>
    </w:p>
    <w:p w14:paraId="4BB50D0C" w14:textId="77777777" w:rsidR="00FC5580" w:rsidRDefault="00000000">
      <w:proofErr w:type="spellStart"/>
      <w:r>
        <w:t>Jawaban</w:t>
      </w:r>
      <w:proofErr w:type="spellEnd"/>
      <w: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0.</w:t>
      </w:r>
    </w:p>
    <w:p w14:paraId="7BC2566E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3. Apa arti indeks -1?</w:t>
      </w:r>
    </w:p>
    <w:p w14:paraId="697AA854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Indeks -1 digunakan untuk mengakses elemen terakhir pada list.</w:t>
      </w:r>
    </w:p>
    <w:p w14:paraId="21988DC9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4. Apa hasil [10, 20, 30, 40][1:3]?</w:t>
      </w:r>
    </w:p>
    <w:p w14:paraId="748427BE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Hasilnya adalah [20, 30], karena slicing mengambil elemen dari indeks 1 sampai sebelum indeks 3.</w:t>
      </w:r>
    </w:p>
    <w:p w14:paraId="0CF5880E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5. Apa perbedaan append dan insert?</w:t>
      </w:r>
    </w:p>
    <w:p w14:paraId="42714772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append() menambahkan elemen di akhir list, sedangkan insert() menyisipkan elemen pada indeks atau posisi tertentu.</w:t>
      </w:r>
    </w:p>
    <w:p w14:paraId="0ECEA966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6. Apa risiko mengakses indeks yang tidak ada?</w:t>
      </w:r>
    </w:p>
    <w:p w14:paraId="29455E63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Program akan menghasilkan kesalahan IndexError karena indeks yang diminta berada di luar rentang list.</w:t>
      </w:r>
    </w:p>
    <w:p w14:paraId="6542B582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7. Fungsi apa yang digunakan untuk menghitung banyak elemen list?</w:t>
      </w:r>
    </w:p>
    <w:p w14:paraId="4B3A293F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Fungsi len(), misalnya len(nilai), digunakan untuk menghitung jumlah elemen dalam list.</w:t>
      </w:r>
    </w:p>
    <w:p w14:paraId="114D3ABE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8. Bagaimana menghitung rata-rata list numerik dengan sum dan len?</w:t>
      </w:r>
    </w:p>
    <w:p w14:paraId="5AD3513B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Rata-rata dihitung dengan sum(data) / len(data), yaitu jumlah seluruh elemen dibagi banyaknya elemen. List kosong harus diperiksa terlebih dahulu.</w:t>
      </w:r>
    </w:p>
    <w:p w14:paraId="77E025D6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9. Mengapa list kosong perlu diperiksa sebelum pembagian?</w:t>
      </w:r>
    </w:p>
    <w:p w14:paraId="6D18880A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Karena len(list) bernilai 0 sehingga pembagian dengan nol akan menyebabkan ZeroDivisionError.</w:t>
      </w:r>
    </w:p>
    <w:p w14:paraId="6127C6DD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10. Apa perintah yang digunakan untuk mengirim commit lokal ke GitHub?</w:t>
      </w:r>
    </w:p>
    <w:p w14:paraId="4E050764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Perintah git push digunakan untuk mengirim commit lokal ke repositori GitHub.</w:t>
      </w:r>
    </w:p>
    <w:p w14:paraId="31F971E1" w14:textId="77777777" w:rsidR="00FC5580" w:rsidRPr="00303AEE" w:rsidRDefault="00FC5580">
      <w:pPr>
        <w:rPr>
          <w:lang w:val="sv-SE"/>
        </w:rPr>
      </w:pPr>
    </w:p>
    <w:p w14:paraId="49928374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 xml:space="preserve">Catatan: </w:t>
      </w:r>
      <w:r w:rsidRPr="00303AEE">
        <w:rPr>
          <w:lang w:val="sv-SE"/>
        </w:rPr>
        <w:t>Jawaban disusun berdasarkan bagian “Kuis Formatif - Kuis 3” pada bahan ajar Pertemuan 09.</w:t>
      </w:r>
    </w:p>
    <w:sectPr w:rsidR="00FC5580" w:rsidRPr="00303AEE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57010" w14:textId="77777777" w:rsidR="00263E4B" w:rsidRDefault="00263E4B">
      <w:pPr>
        <w:spacing w:line="240" w:lineRule="auto"/>
      </w:pPr>
      <w:r>
        <w:separator/>
      </w:r>
    </w:p>
  </w:endnote>
  <w:endnote w:type="continuationSeparator" w:id="0">
    <w:p w14:paraId="67975FC1" w14:textId="77777777" w:rsidR="00263E4B" w:rsidRDefault="00263E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53195" w14:textId="77777777" w:rsidR="00263E4B" w:rsidRDefault="00263E4B">
      <w:pPr>
        <w:spacing w:after="0"/>
      </w:pPr>
      <w:r>
        <w:separator/>
      </w:r>
    </w:p>
  </w:footnote>
  <w:footnote w:type="continuationSeparator" w:id="0">
    <w:p w14:paraId="548F80EC" w14:textId="77777777" w:rsidR="00263E4B" w:rsidRDefault="00263E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77720976">
    <w:abstractNumId w:val="5"/>
  </w:num>
  <w:num w:numId="2" w16cid:durableId="1606615849">
    <w:abstractNumId w:val="3"/>
  </w:num>
  <w:num w:numId="3" w16cid:durableId="417336975">
    <w:abstractNumId w:val="2"/>
  </w:num>
  <w:num w:numId="4" w16cid:durableId="22559046">
    <w:abstractNumId w:val="4"/>
  </w:num>
  <w:num w:numId="5" w16cid:durableId="214320164">
    <w:abstractNumId w:val="1"/>
  </w:num>
  <w:num w:numId="6" w16cid:durableId="30193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E4B"/>
    <w:rsid w:val="0029639D"/>
    <w:rsid w:val="00303AEE"/>
    <w:rsid w:val="00326F90"/>
    <w:rsid w:val="00357366"/>
    <w:rsid w:val="00557A92"/>
    <w:rsid w:val="00AA1D8D"/>
    <w:rsid w:val="00B32C40"/>
    <w:rsid w:val="00B47730"/>
    <w:rsid w:val="00CB0664"/>
    <w:rsid w:val="00FC5580"/>
    <w:rsid w:val="00FC693F"/>
    <w:rsid w:val="00FE0512"/>
    <w:rsid w:val="1A5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B3313"/>
  <w14:defaultImageDpi w14:val="300"/>
  <w15:docId w15:val="{2BCE52FE-7EA6-4056-8443-86D4EAB2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imes New Roman" w:eastAsia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</w:style>
  <w:style w:type="paragraph" w:styleId="BodyText2">
    <w:name w:val="Body Text 2"/>
    <w:basedOn w:val="Normal"/>
    <w:link w:val="BodyText2Char"/>
    <w:uiPriority w:val="99"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 Ideapad</cp:lastModifiedBy>
  <cp:revision>2</cp:revision>
  <dcterms:created xsi:type="dcterms:W3CDTF">2026-10-24T06:35:00Z</dcterms:created>
  <dcterms:modified xsi:type="dcterms:W3CDTF">2026-10-24T06:35:00Z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-176076124</vt:i4>
  </property>
  <property fmtid="{D5CDD505-2E9C-101B-9397-08002B2CF9AE}" pid="3" name="KSOTemplateDocerSaveRecord">
    <vt:lpwstr>eyJoZGlkIjoiNTU0ZmIwYTQ3NzlmZGUxZmU3Zjk0M2IyZTNmM2IxNjAifQ==</vt:lpwstr>
  </property>
  <property fmtid="{D5CDD505-2E9C-101B-9397-08002B2CF9AE}" pid="4" name="KSOProductBuildVer">
    <vt:lpwstr>1033-12.1.0.29162</vt:lpwstr>
  </property>
  <property fmtid="{D5CDD505-2E9C-101B-9397-08002B2CF9AE}" pid="5" name="ICV">
    <vt:lpwstr>DE4F860F8ADC45AF81EF0E8994FA832A_12</vt:lpwstr>
  </property>
</Properties>
</file>